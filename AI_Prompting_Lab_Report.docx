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0A900">
      <w:pPr>
        <w:pStyle w:val="2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AI Prompting Lab Reflection Report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557CCFF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What I Learned from the Lab</w:t>
      </w:r>
    </w:p>
    <w:p w14:paraId="0829ED3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 learned that AI performs much better when given clear context, specific instructions, and relevant details. I also learned the difference between AI knowledge, web search, deep research, and the importance of verifying outputs.</w:t>
      </w:r>
    </w:p>
    <w:p w14:paraId="1B1D5A3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How My Prompting Improved</w:t>
      </w:r>
    </w:p>
    <w:p w14:paraId="64FCDCA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My prompts became more detailed and structured. Instead of asking general questions, I started providing context, constraints, audience information, and expected outputs, which resulted in more accurate and useful responses.</w:t>
      </w:r>
    </w:p>
    <w:p w14:paraId="01C9E37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Prompting Techniques That Helped the Most</w:t>
      </w:r>
    </w:p>
    <w:p w14:paraId="1926EA7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most useful techniques were providing context, using structured formats, asking the AI to 'think hard' for complex decisions, and using the brainstorm–iterate loop to improve responses through feedback.</w:t>
      </w:r>
    </w:p>
    <w:p w14:paraId="7C60D17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Challenges Faced and Solutions</w:t>
      </w:r>
    </w:p>
    <w:p w14:paraId="724F457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main challenge was receiving generic or incomplete answers. I solved this by adding more context, refining prompts, requesting evidence or citations when needed, and iterating on responses until they matched my requirements.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_________________________________________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B12BF9"/>
    <w:rsid w:val="4D3E4B79"/>
    <w:rsid w:val="6E9E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Amna Ahsan</cp:lastModifiedBy>
  <dcterms:modified xsi:type="dcterms:W3CDTF">2026-06-19T02:00:05Z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88A172B2295C446380AD9484FE7F50CE_12</vt:lpwstr>
  </property>
</Properties>
</file>